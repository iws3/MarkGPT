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FD178">
      <w:pPr>
        <w:pStyle w:val="2"/>
      </w:pPr>
      <w:r>
        <w:t>Image Classification Project Report</w:t>
      </w:r>
    </w:p>
    <w:p w14:paraId="2FCDE694">
      <w:r>
        <w:rPr>
          <w:b/>
        </w:rPr>
        <w:t>Project Overview</w:t>
      </w:r>
      <w:r>
        <w:rPr>
          <w:b/>
        </w:rPr>
        <w:br w:type="textWrapping"/>
      </w:r>
      <w:r>
        <w:t>This project implements an AI-powered image classification system using the Hugging Face Transformers library and a Vision Transformer (ViT) model. The application allows users to upload an image and receive predicted image classes along with confidence scores.</w:t>
      </w:r>
    </w:p>
    <w:p w14:paraId="779C9F79">
      <w:r>
        <w:rPr>
          <w:b/>
        </w:rPr>
        <w:t>Technologies Used</w:t>
      </w:r>
      <w:r>
        <w:rPr>
          <w:b/>
        </w:rPr>
        <w:br w:type="textWrapping"/>
      </w:r>
      <w:r>
        <w:t>- Python</w:t>
      </w:r>
      <w:r>
        <w:br w:type="textWrapping"/>
      </w:r>
      <w:r>
        <w:t>- Hugging Face Transformers</w:t>
      </w:r>
      <w:r>
        <w:br w:type="textWrapping"/>
      </w:r>
      <w:r>
        <w:t>- Vision Transformer (ViT)</w:t>
      </w:r>
      <w:r>
        <w:br w:type="textWrapping"/>
      </w:r>
      <w:r>
        <w:t>- Gradio</w:t>
      </w:r>
      <w:r>
        <w:br w:type="textWrapping"/>
      </w:r>
      <w:r>
        <w:t>- Pillow (PIL)</w:t>
      </w:r>
      <w:r>
        <w:br w:type="textWrapping"/>
      </w:r>
      <w:r>
        <w:t>- NumPy</w:t>
      </w:r>
    </w:p>
    <w:p w14:paraId="4152E978">
      <w:r>
        <w:rPr>
          <w:b/>
        </w:rPr>
        <w:t>System Workflow</w:t>
      </w:r>
      <w:r>
        <w:rPr>
          <w:b/>
        </w:rPr>
        <w:br w:type="textWrapping"/>
      </w:r>
      <w:r>
        <w:t>Images are uploaded through a Gradio web interface. The image is preprocessed, converted to RGB format, and passed to the pretrained ViT model. The model returns the top predicted classes and their confidence scores. A summary analysis is then displayed to the user.</w:t>
      </w:r>
    </w:p>
    <w:p w14:paraId="18AC523F">
      <w:r>
        <w:rPr>
          <w:b/>
        </w:rPr>
        <w:t>Applications</w:t>
      </w:r>
      <w:r>
        <w:rPr>
          <w:b/>
        </w:rPr>
        <w:br w:type="textWrapping"/>
      </w:r>
      <w:r>
        <w:t>The system can be adapted for electronics inspection, component identification, quality control, defect detection, and inventory management. Future improvements include fine-tuning the model on PCB and electronics datasets to improve accuracy.</w:t>
      </w:r>
    </w:p>
    <w:p w14:paraId="5B016C08">
      <w:r>
        <w:rPr>
          <w:b/>
        </w:rPr>
        <w:t>Conclusion</w:t>
      </w:r>
      <w:r>
        <w:rPr>
          <w:b/>
        </w:rPr>
        <w:br w:type="textWrapping"/>
      </w:r>
      <w:r>
        <w:t>This project demonstrates the integration of modern deep-learning models with an interactive web interface. It provides a practical foundation for developing specialized image-classification solutions in engineering and manufacturing.</w:t>
      </w:r>
    </w:p>
    <w:p w14:paraId="0E43F5B4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Github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t xml:space="preserve">The code has been pushed to my github and can be found here: </w:t>
      </w:r>
      <w:r>
        <w:rPr>
          <w:rFonts w:hint="default"/>
          <w:b w:val="0"/>
          <w:bCs w:val="0"/>
          <w:lang w:val="en-US"/>
        </w:rPr>
        <w:fldChar w:fldCharType="begin"/>
      </w:r>
      <w:r>
        <w:rPr>
          <w:rFonts w:hint="default"/>
          <w:b w:val="0"/>
          <w:bCs w:val="0"/>
          <w:lang w:val="en-US"/>
        </w:rPr>
        <w:instrText xml:space="preserve"> HYPERLINK "https://github.com/LafenLouisaCarrl-Max/Image_classification.git" </w:instrText>
      </w:r>
      <w:r>
        <w:rPr>
          <w:rFonts w:hint="default"/>
          <w:b w:val="0"/>
          <w:bCs w:val="0"/>
          <w:lang w:val="en-US"/>
        </w:rPr>
        <w:fldChar w:fldCharType="separate"/>
      </w:r>
      <w:r>
        <w:rPr>
          <w:rStyle w:val="20"/>
          <w:rFonts w:hint="default"/>
          <w:b w:val="0"/>
          <w:bCs w:val="0"/>
          <w:lang w:val="en-US"/>
        </w:rPr>
        <w:t>https://github.com/LafenLouisaCarrl-Max/Image_classification.git</w:t>
      </w:r>
      <w:r>
        <w:rPr>
          <w:rFonts w:hint="default"/>
          <w:b w:val="0"/>
          <w:bCs w:val="0"/>
          <w:lang w:val="en-US"/>
        </w:rPr>
        <w:fldChar w:fldCharType="end"/>
      </w:r>
    </w:p>
    <w:p w14:paraId="6DFD94CE">
      <w:pPr>
        <w:rPr>
          <w:rStyle w:val="20"/>
          <w:rFonts w:hint="default"/>
          <w:lang w:val="en-US"/>
        </w:rPr>
      </w:pPr>
      <w:r>
        <w:rPr>
          <w:rFonts w:hint="default"/>
          <w:b/>
          <w:bCs/>
          <w:lang w:val="en-US"/>
        </w:rPr>
        <w:t>Huggingface App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t>The link to the app is here:</w:t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Style w:val="20"/>
          <w:rFonts w:hint="default"/>
          <w:lang w:val="en-US"/>
        </w:rPr>
        <w:t>https://lafen237-image-classification.hf.space</w:t>
      </w:r>
    </w:p>
    <w:p w14:paraId="02489558">
      <w:pPr>
        <w:rPr>
          <w:rFonts w:hint="default"/>
          <w:b w:val="0"/>
          <w:bCs w:val="0"/>
          <w:lang w:val="en-US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2D54F6F"/>
    <w:rsid w:val="F77D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2013-12-24T01:15:00Z</dcterms:created>
  <dc:creator>python-docx</dc:creator>
  <dc:description>generated by python-docx</dc:description>
  <cp:lastModifiedBy>louisa</cp:lastModifiedBy>
  <dcterms:modified xsi:type="dcterms:W3CDTF">2026-06-05T11:43:20Z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71ABC5F4C1DE05A5EA7A216AFBFE61CD_42</vt:lpwstr>
  </property>
</Properties>
</file>