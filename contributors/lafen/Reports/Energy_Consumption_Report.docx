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31ADD0">
      <w:pPr>
        <w:pStyle w:val="37"/>
      </w:pPr>
      <w:r>
        <w:t>Energy Consumption Anomaly Monitor</w:t>
      </w:r>
    </w:p>
    <w:p w14:paraId="4B95006F">
      <w:r>
        <w:t>This project is a smart energy monitoring application designed to detect anomalies in electrical power consumption across distribution feeders. It combines numerical analysis with natural language processing to improve decision-making in utility monitoring systems.</w:t>
      </w:r>
    </w:p>
    <w:p w14:paraId="1A60C01A">
      <w:pPr>
        <w:pStyle w:val="2"/>
      </w:pPr>
      <w:r>
        <w:t>Project Overview</w:t>
      </w:r>
    </w:p>
    <w:p w14:paraId="77966566">
      <w:r>
        <w:t>The system analyzes real-time or simulated electricity consumption data by comparing current readings against expected baseline values. It flags deviations and classifies them into severity levels such as normal, minor deviation, warning, and critical.</w:t>
      </w:r>
    </w:p>
    <w:p w14:paraId="28397598">
      <w:pPr>
        <w:pStyle w:val="2"/>
      </w:pPr>
      <w:r>
        <w:t>Methodology</w:t>
      </w:r>
    </w:p>
    <w:p w14:paraId="026BAD98">
      <w:r>
        <w:t>The application uses a hybrid approach:</w:t>
      </w:r>
      <w:r>
        <w:br w:type="textWrapping"/>
      </w:r>
      <w:r>
        <w:t>- Numerical Analysis: Computes percentage deviation between expected and actual consumption.</w:t>
      </w:r>
      <w:r>
        <w:br w:type="textWrapping"/>
      </w:r>
      <w:r>
        <w:t>- Rule-Based Classification: Assigns anomaly levels based on deviation thresholds.</w:t>
      </w:r>
      <w:r>
        <w:br w:type="textWrapping"/>
      </w:r>
      <w:r>
        <w:t>- NLP Analysis: Uses a pre-trained DistilBERT sentiment model to analyze engineer comments and detect possible operational issues.</w:t>
      </w:r>
    </w:p>
    <w:p w14:paraId="4C4DB684">
      <w:pPr>
        <w:pStyle w:val="2"/>
      </w:pPr>
      <w:r>
        <w:t>Features</w:t>
      </w:r>
    </w:p>
    <w:p w14:paraId="2A1C0D8F">
      <w:r>
        <w:t>- Real-time anomaly detection based on energy consumption data</w:t>
      </w:r>
      <w:r>
        <w:br w:type="textWrapping"/>
      </w:r>
      <w:r>
        <w:t>- Natural language processing of engineer reports</w:t>
      </w:r>
      <w:r>
        <w:br w:type="textWrapping"/>
      </w:r>
      <w:r>
        <w:t>- Automated report generation</w:t>
      </w:r>
      <w:r>
        <w:br w:type="textWrapping"/>
      </w:r>
      <w:r>
        <w:t>- Interactive Gradio web interface for ease of use</w:t>
      </w:r>
      <w:r>
        <w:br w:type="textWrapping"/>
      </w:r>
      <w:r>
        <w:t>- Example scenarios for quick testing and demonstration</w:t>
      </w:r>
    </w:p>
    <w:p w14:paraId="3F5C5467">
      <w:pPr>
        <w:pStyle w:val="2"/>
      </w:pPr>
      <w:r>
        <w:t>Technology Stack</w:t>
      </w:r>
    </w:p>
    <w:p w14:paraId="3F998B00">
      <w:r>
        <w:t>The project is built using Python and leverages the following libraries:</w:t>
      </w:r>
      <w:r>
        <w:br w:type="textWrapping"/>
      </w:r>
      <w:r>
        <w:t>- Gradio for the web interface</w:t>
      </w:r>
      <w:r>
        <w:br w:type="textWrapping"/>
      </w:r>
      <w:r>
        <w:t>- Transformers (Hugging Face) for NLP sentiment analysis</w:t>
      </w:r>
      <w:r>
        <w:br w:type="textWrapping"/>
      </w:r>
      <w:r>
        <w:t>- PyTorch as backend for model execution</w:t>
      </w:r>
    </w:p>
    <w:p w14:paraId="24B001F6">
      <w:pPr>
        <w:pStyle w:val="2"/>
      </w:pPr>
      <w:r>
        <w:t>Conclusion</w:t>
      </w:r>
    </w:p>
    <w:p w14:paraId="0385E087">
      <w:r>
        <w:t>This system demonstrates how machine learning and simple rule-based analytics can be combined to support smart grid monitoring. It can help utility companies detect anomalies early and improve energy distribution efficiency.</w:t>
      </w:r>
    </w:p>
    <w:p w14:paraId="4BDA7DAF">
      <w:pPr>
        <w:pStyle w:val="2"/>
        <w:rPr>
          <w:rFonts w:hint="default"/>
          <w:lang w:val="en-US"/>
        </w:rPr>
      </w:pPr>
      <w:r>
        <w:rPr>
          <w:rFonts w:hint="default"/>
          <w:lang w:val="en-US"/>
        </w:rPr>
        <w:t>Links</w:t>
      </w:r>
      <w:bookmarkStart w:id="0" w:name="_GoBack"/>
      <w:bookmarkEnd w:id="0"/>
    </w:p>
    <w:p w14:paraId="653C60AA">
      <w:pPr>
        <w:rPr>
          <w:rFonts w:hint="default"/>
          <w:lang w:val="en-US"/>
        </w:rPr>
      </w:pPr>
      <w:r>
        <w:rPr>
          <w:rFonts w:hint="default"/>
          <w:lang w:val="en-US"/>
        </w:rPr>
        <w:t xml:space="preserve">Github: </w:t>
      </w:r>
      <w:r>
        <w:rPr>
          <w:rFonts w:hint="default"/>
          <w:lang w:val="en-US"/>
        </w:rPr>
        <w:fldChar w:fldCharType="begin"/>
      </w:r>
      <w:r>
        <w:rPr>
          <w:rFonts w:hint="default"/>
          <w:lang w:val="en-US"/>
        </w:rPr>
        <w:instrText xml:space="preserve"> HYPERLINK "https://github.com/LafenLouisaCarrl-Max/Power_Consumption.git" </w:instrText>
      </w:r>
      <w:r>
        <w:rPr>
          <w:rFonts w:hint="default"/>
          <w:lang w:val="en-US"/>
        </w:rPr>
        <w:fldChar w:fldCharType="separate"/>
      </w:r>
      <w:r>
        <w:rPr>
          <w:rStyle w:val="20"/>
          <w:rFonts w:hint="default"/>
          <w:lang w:val="en-US"/>
        </w:rPr>
        <w:t>https://github.com/LafenLouisaCarrl-Max/Power_Consumption.git</w:t>
      </w:r>
      <w:r>
        <w:rPr>
          <w:rFonts w:hint="default"/>
          <w:lang w:val="en-US"/>
        </w:rPr>
        <w:fldChar w:fldCharType="end"/>
      </w:r>
    </w:p>
    <w:p w14:paraId="1F138436">
      <w:pPr>
        <w:rPr>
          <w:rFonts w:hint="default"/>
          <w:lang w:val="en-US"/>
        </w:rPr>
      </w:pPr>
      <w:r>
        <w:rPr>
          <w:rFonts w:hint="default"/>
          <w:lang w:val="en-US"/>
        </w:rPr>
        <w:t xml:space="preserve">App: </w:t>
      </w:r>
      <w:r>
        <w:rPr>
          <w:rFonts w:hint="default"/>
          <w:lang w:val="en-US"/>
        </w:rPr>
        <w:fldChar w:fldCharType="begin"/>
      </w:r>
      <w:r>
        <w:rPr>
          <w:rFonts w:hint="default"/>
          <w:lang w:val="en-US"/>
        </w:rPr>
        <w:instrText xml:space="preserve"> HYPERLINK "https://huggingface.co/spaces/lafen237/Power_Consumption" </w:instrText>
      </w:r>
      <w:r>
        <w:rPr>
          <w:rFonts w:hint="default"/>
          <w:lang w:val="en-US"/>
        </w:rPr>
        <w:fldChar w:fldCharType="separate"/>
      </w:r>
      <w:r>
        <w:rPr>
          <w:rStyle w:val="20"/>
          <w:rFonts w:hint="default"/>
          <w:lang w:val="en-US"/>
        </w:rPr>
        <w:t>https://huggingface.co/spaces/lafen237/Power_Consumption</w:t>
      </w:r>
      <w:r>
        <w:rPr>
          <w:rFonts w:hint="default"/>
          <w:lang w:val="en-US"/>
        </w:rPr>
        <w:fldChar w:fldCharType="end"/>
      </w:r>
    </w:p>
    <w:p w14:paraId="1AF2CF3B">
      <w:pPr>
        <w:rPr>
          <w:rFonts w:hint="default"/>
          <w:lang w:val="en-US"/>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FBB268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2013-12-24T00:15:00Z</dcterms:created>
  <dc:creator>python-docx</dc:creator>
  <dc:description>generated by python-docx</dc:description>
  <cp:lastModifiedBy>louisa</cp:lastModifiedBy>
  <dcterms:modified xsi:type="dcterms:W3CDTF">2026-06-05T15:24:13Z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629670DB291DFE390DDC226A24285525_42</vt:lpwstr>
  </property>
</Properties>
</file>